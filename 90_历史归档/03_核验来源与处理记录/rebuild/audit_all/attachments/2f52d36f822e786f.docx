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D1592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right="0"/>
        <w:jc w:val="center"/>
        <w:rPr>
          <w:rFonts w:hint="eastAsia" w:ascii="楷体_GB2312" w:eastAsia="楷体_GB2312" w:cs="楷体_GB2312"/>
          <w:sz w:val="44"/>
          <w:szCs w:val="4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-100965</wp:posOffset>
                </wp:positionV>
                <wp:extent cx="1028700" cy="893445"/>
                <wp:effectExtent l="0" t="0" r="0" b="0"/>
                <wp:wrapTight wrapText="bothSides">
                  <wp:wrapPolygon>
                    <wp:start x="1920" y="1105"/>
                    <wp:lineTo x="19680" y="1105"/>
                    <wp:lineTo x="19680" y="20495"/>
                    <wp:lineTo x="1920" y="20495"/>
                    <wp:lineTo x="1920" y="1105"/>
                  </wp:wrapPolygon>
                </wp:wrapTight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893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1474" w:type="dxa"/>
                              <w:tblInd w:w="-34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74"/>
                            </w:tblGrid>
                            <w:tr w14:paraId="3C45EBE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exact"/>
                              </w:trPr>
                              <w:tc>
                                <w:tcPr>
                                  <w:tcW w:w="147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605859">
                                  <w:pPr>
                                    <w:keepNext w:val="0"/>
                                    <w:keepLines w:val="0"/>
                                    <w:widowControl w:val="0"/>
                                    <w:suppressLineNumbers w:val="0"/>
                                    <w:spacing w:before="0" w:beforeAutospacing="0" w:after="0" w:afterAutospacing="0"/>
                                    <w:ind w:left="0" w:right="0"/>
                                    <w:jc w:val="center"/>
                                    <w:rPr>
                                      <w:rFonts w:hint="eastAsia" w:ascii="宋体" w:hAnsi="宋体" w:eastAsia="宋体" w:cs="宋体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kern w:val="2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编  号</w:t>
                                  </w:r>
                                </w:p>
                              </w:tc>
                            </w:tr>
                            <w:tr w14:paraId="4C75B26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exact"/>
                              </w:trPr>
                              <w:tc>
                                <w:tcPr>
                                  <w:tcW w:w="147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88AACF">
                                  <w:pPr>
                                    <w:keepNext w:val="0"/>
                                    <w:keepLines w:val="0"/>
                                    <w:widowControl w:val="0"/>
                                    <w:suppressLineNumbers w:val="0"/>
                                    <w:spacing w:before="0" w:beforeAutospacing="0" w:after="0" w:afterAutospacing="0"/>
                                    <w:ind w:left="0" w:right="0"/>
                                    <w:jc w:val="center"/>
                                    <w:rPr>
                                      <w:rFonts w:hint="eastAsia" w:ascii="宋体" w:hAnsi="宋体" w:eastAsia="楷体_GB2312" w:cs="宋体"/>
                                      <w:sz w:val="24"/>
                                      <w:szCs w:val="44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262C26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pt;margin-top:-7.95pt;height:70.35pt;width:81pt;mso-wrap-distance-left:9pt;mso-wrap-distance-right:9pt;z-index:-251657216;mso-width-relative:page;mso-height-relative:page;" filled="f" stroked="f" coordsize="21600,21600" wrapcoords="1920 1105 19680 1105 19680 20495 1920 20495 1920 1105" o:gfxdata="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ISNXzYAAAA&#10;CwEAAA8AAAAAAAAAAQAgAAAAIgAAAGRycy9kb3ducmV2LnhtbFBLAQIUABQAAAAIAIdO4kCiLuX5&#10;qwEAAE4DAAAOAAAAAAAAAAEAIAAAACc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1474" w:type="dxa"/>
                        <w:tblInd w:w="-34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auto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74"/>
                      </w:tblGrid>
                      <w:tr w14:paraId="3C45EBEA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exact"/>
                        </w:trPr>
                        <w:tc>
                          <w:tcPr>
                            <w:tcW w:w="147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36605859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center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24"/>
                                <w:szCs w:val="24"/>
                                <w:lang w:val="en-US" w:eastAsia="zh-CN" w:bidi="ar"/>
                              </w:rPr>
                              <w:t>编  号</w:t>
                            </w:r>
                          </w:p>
                        </w:tc>
                      </w:tr>
                      <w:tr w14:paraId="4C75B26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exact"/>
                        </w:trPr>
                        <w:tc>
                          <w:tcPr>
                            <w:tcW w:w="147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4588AACF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spacing w:before="0" w:beforeAutospacing="0" w:after="0" w:afterAutospacing="0"/>
                              <w:ind w:left="0" w:right="0"/>
                              <w:jc w:val="center"/>
                              <w:rPr>
                                <w:rFonts w:hint="eastAsia" w:ascii="宋体" w:hAnsi="宋体" w:eastAsia="楷体_GB2312" w:cs="宋体"/>
                                <w:sz w:val="24"/>
                                <w:szCs w:val="44"/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4F262C26">
                      <w:pPr>
                        <w:keepNext w:val="0"/>
                        <w:keepLines w:val="0"/>
                        <w:widowControl w:val="0"/>
                        <w:suppressLineNumbers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A2945E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right="0"/>
        <w:jc w:val="center"/>
        <w:rPr>
          <w:rFonts w:hint="eastAsia" w:ascii="楷体_GB2312" w:eastAsia="楷体_GB2312" w:cs="楷体_GB2312"/>
          <w:b/>
          <w:bCs w:val="0"/>
          <w:sz w:val="44"/>
          <w:szCs w:val="44"/>
          <w:lang w:val="en-US"/>
        </w:rPr>
      </w:pPr>
    </w:p>
    <w:p w14:paraId="42B1B08C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right="0"/>
        <w:jc w:val="center"/>
        <w:rPr>
          <w:rFonts w:hint="eastAsia" w:ascii="楷体_GB2312" w:eastAsia="楷体_GB2312" w:cs="楷体_GB2312"/>
          <w:b/>
          <w:bCs w:val="0"/>
          <w:sz w:val="44"/>
          <w:szCs w:val="44"/>
          <w:lang w:val="en-US"/>
        </w:rPr>
      </w:pPr>
      <w:r>
        <w:rPr>
          <w:rFonts w:hint="eastAsia" w:ascii="楷体_GB2312" w:eastAsia="楷体_GB2312" w:cs="楷体_GB2312"/>
          <w:b/>
          <w:bCs w:val="0"/>
          <w:sz w:val="44"/>
          <w:szCs w:val="44"/>
          <w:lang w:val="en-US"/>
        </w:rPr>
        <w:t>智能感知与人机协同教育部重点实验室</w:t>
      </w:r>
    </w:p>
    <w:p w14:paraId="4AC1F96E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right="0"/>
        <w:jc w:val="center"/>
        <w:rPr>
          <w:rFonts w:hint="eastAsia" w:ascii="楷体_GB2312" w:eastAsia="楷体_GB2312" w:cs="楷体_GB2312"/>
          <w:b/>
          <w:bCs w:val="0"/>
          <w:sz w:val="44"/>
          <w:szCs w:val="44"/>
          <w:lang w:val="en-US"/>
        </w:rPr>
      </w:pPr>
      <w:r>
        <w:rPr>
          <w:rFonts w:hint="eastAsia" w:ascii="楷体_GB2312" w:hAnsi="Times New Roman" w:eastAsia="楷体_GB2312" w:cs="楷体_GB2312"/>
          <w:b/>
          <w:bCs w:val="0"/>
          <w:kern w:val="2"/>
          <w:sz w:val="44"/>
          <w:szCs w:val="44"/>
          <w:lang w:val="en-US" w:eastAsia="zh-CN" w:bidi="ar"/>
        </w:rPr>
        <w:t>开放课题申请书</w:t>
      </w:r>
    </w:p>
    <w:p w14:paraId="5CD5AD80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right="0"/>
        <w:jc w:val="center"/>
        <w:rPr>
          <w:rFonts w:hint="eastAsia" w:ascii="楷体_GB2312" w:eastAsia="楷体_GB2312" w:cs="楷体_GB2312"/>
          <w:b/>
          <w:bCs w:val="0"/>
          <w:sz w:val="44"/>
          <w:szCs w:val="44"/>
          <w:lang w:val="en-US"/>
        </w:rPr>
      </w:pPr>
    </w:p>
    <w:p w14:paraId="10C00E8C">
      <w:pPr>
        <w:keepNext w:val="0"/>
        <w:keepLines w:val="0"/>
        <w:widowControl w:val="0"/>
        <w:suppressLineNumbers w:val="0"/>
        <w:spacing w:before="156" w:beforeLines="50" w:beforeAutospacing="0" w:after="0" w:afterAutospacing="0" w:line="360" w:lineRule="auto"/>
        <w:ind w:left="0" w:right="0"/>
        <w:jc w:val="center"/>
        <w:rPr>
          <w:rFonts w:hint="eastAsia" w:ascii="楷体_GB2312" w:eastAsia="楷体_GB2312" w:cs="楷体_GB2312"/>
          <w:b/>
          <w:bCs w:val="0"/>
          <w:sz w:val="44"/>
          <w:szCs w:val="44"/>
          <w:lang w:val="en-US"/>
        </w:rPr>
      </w:pPr>
    </w:p>
    <w:p w14:paraId="352B01BF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sz w:val="30"/>
          <w:szCs w:val="30"/>
          <w:u w:val="single"/>
          <w:lang w:val="en-US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课题名称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14B4B1EE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sz w:val="30"/>
          <w:szCs w:val="30"/>
          <w:u w:val="single"/>
          <w:lang w:val="en-US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起止时间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42ECF004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sz w:val="30"/>
          <w:szCs w:val="30"/>
          <w:lang w:val="en-US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申 请 人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2684EEA3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right="0" w:firstLine="600" w:firstLineChars="200"/>
        <w:jc w:val="both"/>
        <w:rPr>
          <w:rFonts w:hint="eastAsia" w:ascii="宋体" w:hAnsi="宋体" w:eastAsia="宋体" w:cs="宋体"/>
          <w:sz w:val="30"/>
          <w:szCs w:val="30"/>
          <w:lang w:val="en-US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单    位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70BE38D1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sz w:val="30"/>
          <w:szCs w:val="30"/>
          <w:lang w:val="en-US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通讯地址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7812606A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bCs/>
          <w:sz w:val="30"/>
          <w:szCs w:val="30"/>
          <w:lang w:val="en-US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邮政编码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34EE81EA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30"/>
          <w:szCs w:val="30"/>
          <w:lang w:val="en-US" w:eastAsia="zh-CN" w:bidi="ar"/>
        </w:rPr>
        <w:t>电    话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64B923EB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0" w:right="0" w:firstLine="600" w:firstLineChars="200"/>
        <w:jc w:val="both"/>
        <w:rPr>
          <w:rFonts w:hint="eastAsia" w:ascii="宋体" w:hAnsi="宋体" w:eastAsia="宋体" w:cs="宋体"/>
          <w:sz w:val="30"/>
          <w:szCs w:val="30"/>
          <w:lang w:val="en-US"/>
        </w:rPr>
      </w:pP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>电子邮箱：</w:t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"/>
        </w:rPr>
        <w:tab/>
      </w:r>
    </w:p>
    <w:p w14:paraId="1E8860F8">
      <w:pPr>
        <w:keepNext w:val="0"/>
        <w:keepLines w:val="0"/>
        <w:widowControl w:val="0"/>
        <w:suppressLineNumbers w:val="0"/>
        <w:tabs>
          <w:tab w:val="left" w:pos="480"/>
        </w:tabs>
        <w:spacing w:before="156" w:beforeLines="50" w:beforeAutospacing="0" w:after="0" w:afterAutospacing="0" w:line="360" w:lineRule="auto"/>
        <w:ind w:left="542" w:leftChars="254" w:right="0" w:hanging="9" w:hangingChars="3"/>
        <w:jc w:val="both"/>
        <w:rPr>
          <w:rFonts w:hint="eastAsia" w:ascii="楷体_GB2312" w:eastAsia="楷体_GB2312" w:cs="楷体_GB2312"/>
          <w:sz w:val="30"/>
          <w:szCs w:val="30"/>
          <w:u w:val="single"/>
          <w:lang w:val="en-US"/>
        </w:rPr>
      </w:pP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  <w:r>
        <w:rPr>
          <w:rFonts w:hint="eastAsia" w:ascii="楷体_GB2312" w:hAnsi="Times New Roman" w:eastAsia="楷体_GB2312" w:cs="楷体_GB2312"/>
          <w:kern w:val="2"/>
          <w:sz w:val="30"/>
          <w:szCs w:val="30"/>
          <w:lang w:val="en-US" w:eastAsia="zh-CN" w:bidi="ar"/>
        </w:rPr>
        <w:tab/>
      </w:r>
    </w:p>
    <w:p w14:paraId="5AE28845">
      <w:pPr>
        <w:keepNext w:val="0"/>
        <w:keepLines w:val="0"/>
        <w:widowControl w:val="0"/>
        <w:suppressLineNumbers w:val="0"/>
        <w:tabs>
          <w:tab w:val="left" w:pos="480"/>
        </w:tabs>
        <w:spacing w:before="0" w:beforeAutospacing="0" w:after="0" w:afterAutospacing="0" w:line="312" w:lineRule="auto"/>
        <w:ind w:left="0" w:right="0"/>
        <w:jc w:val="center"/>
        <w:rPr>
          <w:sz w:val="30"/>
          <w:szCs w:val="24"/>
          <w:lang w:val="en-US"/>
        </w:rPr>
      </w:pPr>
    </w:p>
    <w:p w14:paraId="2852E9CE">
      <w:pPr>
        <w:pStyle w:val="2"/>
        <w:widowControl/>
        <w:jc w:val="center"/>
        <w:rPr>
          <w:rFonts w:hint="eastAsia" w:ascii="宋体" w:hAnsi="宋体" w:eastAsia="宋体" w:cs="宋体"/>
          <w:szCs w:val="28"/>
          <w:lang w:val="en-US"/>
        </w:rPr>
      </w:pPr>
      <w:r>
        <w:rPr>
          <w:szCs w:val="28"/>
          <w:lang w:val="en-US"/>
        </w:rPr>
        <w:t xml:space="preserve"> </w:t>
      </w:r>
      <w:r>
        <w:rPr>
          <w:rFonts w:hint="eastAsia" w:ascii="宋体" w:hAnsi="宋体" w:eastAsia="宋体" w:cs="宋体"/>
          <w:szCs w:val="28"/>
          <w:lang w:eastAsia="zh-CN"/>
        </w:rPr>
        <w:t>年</w:t>
      </w:r>
      <w:r>
        <w:rPr>
          <w:rFonts w:hint="eastAsia" w:ascii="宋体" w:hAnsi="宋体" w:eastAsia="宋体" w:cs="宋体"/>
          <w:szCs w:val="28"/>
          <w:lang w:val="en-US"/>
        </w:rPr>
        <w:t xml:space="preserve">   </w:t>
      </w:r>
      <w:r>
        <w:rPr>
          <w:rFonts w:hint="eastAsia" w:ascii="宋体" w:hAnsi="宋体" w:eastAsia="宋体" w:cs="宋体"/>
          <w:szCs w:val="28"/>
          <w:lang w:eastAsia="zh-CN"/>
        </w:rPr>
        <w:t>月</w:t>
      </w:r>
      <w:r>
        <w:rPr>
          <w:rFonts w:hint="eastAsia" w:ascii="宋体" w:hAnsi="宋体" w:eastAsia="宋体" w:cs="宋体"/>
          <w:szCs w:val="28"/>
          <w:lang w:val="en-US"/>
        </w:rPr>
        <w:t xml:space="preserve">   </w:t>
      </w:r>
      <w:r>
        <w:rPr>
          <w:rFonts w:hint="eastAsia" w:ascii="宋体" w:hAnsi="宋体" w:eastAsia="宋体" w:cs="宋体"/>
          <w:szCs w:val="28"/>
          <w:lang w:eastAsia="zh-CN"/>
        </w:rPr>
        <w:t>日</w:t>
      </w:r>
    </w:p>
    <w:p w14:paraId="7A99964C">
      <w:pPr>
        <w:pStyle w:val="2"/>
        <w:widowControl/>
        <w:jc w:val="center"/>
        <w:rPr>
          <w:szCs w:val="28"/>
          <w:lang w:val="en-US"/>
        </w:rPr>
      </w:pPr>
      <w:r>
        <w:rPr>
          <w:rFonts w:hint="eastAsia" w:cs="宋体"/>
          <w:szCs w:val="28"/>
          <w:lang w:val="en-US" w:eastAsia="zh-CN"/>
        </w:rPr>
        <w:t>智能感知与人机协同教育部重点实验室</w:t>
      </w:r>
      <w:r>
        <w:rPr>
          <w:rFonts w:hint="eastAsia" w:ascii="Times New Roman" w:hAnsi="Times New Roman" w:eastAsia="宋体" w:cs="宋体"/>
          <w:szCs w:val="28"/>
          <w:lang w:eastAsia="zh-CN"/>
        </w:rPr>
        <w:t>制</w:t>
      </w:r>
    </w:p>
    <w:p w14:paraId="02240C03">
      <w:pPr>
        <w:rPr>
          <w:rFonts w:hint="default" w:ascii="Palatino" w:hAnsi="Palatino" w:eastAsia="宋体" w:cs="Times New Roman"/>
          <w:kern w:val="2"/>
          <w:sz w:val="28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F38BD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Palatino" w:hAnsi="Palatino" w:eastAsia="Palatino" w:cs="Palatino"/>
          <w:sz w:val="28"/>
          <w:szCs w:val="24"/>
          <w:lang w:val="en-US"/>
        </w:rPr>
      </w:pPr>
      <w:r>
        <w:rPr>
          <w:rFonts w:hint="eastAsia" w:ascii="Palatino" w:hAnsi="Palatino" w:eastAsia="宋体" w:cs="宋体"/>
          <w:kern w:val="2"/>
          <w:sz w:val="28"/>
          <w:szCs w:val="24"/>
          <w:lang w:val="en-US" w:eastAsia="zh-CN" w:bidi="ar"/>
        </w:rPr>
        <w:t>填</w:t>
      </w:r>
      <w:r>
        <w:rPr>
          <w:rFonts w:hint="default" w:ascii="Palatino" w:hAnsi="Palatino" w:eastAsia="Palatino" w:cs="Palatino"/>
          <w:kern w:val="2"/>
          <w:sz w:val="28"/>
          <w:szCs w:val="24"/>
          <w:lang w:val="en-US" w:eastAsia="zh-CN" w:bidi="ar"/>
        </w:rPr>
        <w:t xml:space="preserve">   </w:t>
      </w:r>
      <w:r>
        <w:rPr>
          <w:rFonts w:hint="eastAsia" w:ascii="Palatino" w:hAnsi="Palatino" w:eastAsia="宋体" w:cs="宋体"/>
          <w:kern w:val="2"/>
          <w:sz w:val="28"/>
          <w:szCs w:val="24"/>
          <w:lang w:val="en-US" w:eastAsia="zh-CN" w:bidi="ar"/>
        </w:rPr>
        <w:t>表</w:t>
      </w:r>
      <w:r>
        <w:rPr>
          <w:rFonts w:hint="default" w:ascii="Palatino" w:hAnsi="Palatino" w:eastAsia="Palatino" w:cs="Palatino"/>
          <w:kern w:val="2"/>
          <w:sz w:val="28"/>
          <w:szCs w:val="24"/>
          <w:lang w:val="en-US" w:eastAsia="zh-CN" w:bidi="ar"/>
        </w:rPr>
        <w:t xml:space="preserve">   </w:t>
      </w:r>
      <w:r>
        <w:rPr>
          <w:rFonts w:hint="eastAsia" w:ascii="Palatino" w:hAnsi="Palatino" w:eastAsia="宋体" w:cs="宋体"/>
          <w:kern w:val="2"/>
          <w:sz w:val="28"/>
          <w:szCs w:val="24"/>
          <w:lang w:val="en-US" w:eastAsia="zh-CN" w:bidi="ar"/>
        </w:rPr>
        <w:t>说</w:t>
      </w:r>
      <w:r>
        <w:rPr>
          <w:rFonts w:hint="default" w:ascii="Palatino" w:hAnsi="Palatino" w:eastAsia="Palatino" w:cs="Palatino"/>
          <w:kern w:val="2"/>
          <w:sz w:val="28"/>
          <w:szCs w:val="24"/>
          <w:lang w:val="en-US" w:eastAsia="zh-CN" w:bidi="ar"/>
        </w:rPr>
        <w:t xml:space="preserve">   </w:t>
      </w:r>
      <w:r>
        <w:rPr>
          <w:rFonts w:hint="eastAsia" w:ascii="Palatino" w:hAnsi="Palatino" w:eastAsia="宋体" w:cs="宋体"/>
          <w:kern w:val="2"/>
          <w:sz w:val="28"/>
          <w:szCs w:val="24"/>
          <w:lang w:val="en-US" w:eastAsia="zh-CN" w:bidi="ar"/>
        </w:rPr>
        <w:t>明</w:t>
      </w:r>
    </w:p>
    <w:p w14:paraId="563951F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Palatino" w:hAnsi="Palatino" w:eastAsia="Palatino" w:cs="Palatino"/>
          <w:sz w:val="28"/>
          <w:szCs w:val="24"/>
          <w:lang w:val="en-US"/>
        </w:rPr>
      </w:pPr>
    </w:p>
    <w:p w14:paraId="3A0577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Palatino" w:hAnsi="Palatino" w:eastAsia="Palatino" w:cs="Palatino"/>
          <w:sz w:val="28"/>
          <w:szCs w:val="24"/>
          <w:lang w:val="en-US"/>
        </w:rPr>
      </w:pPr>
    </w:p>
    <w:p w14:paraId="7CFF1402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Lines="50" w:beforeAutospacing="0" w:after="0" w:afterAutospacing="0" w:line="360" w:lineRule="auto"/>
        <w:ind w:left="720" w:right="0" w:hanging="720"/>
        <w:jc w:val="both"/>
        <w:rPr>
          <w:rFonts w:hint="default" w:ascii="Palatino" w:hAnsi="Palatino" w:eastAsia="Palatino" w:cs="Palatino"/>
          <w:sz w:val="24"/>
          <w:szCs w:val="24"/>
          <w:lang w:val="en-US"/>
        </w:rPr>
      </w:pPr>
      <w:r>
        <w:rPr>
          <w:rFonts w:hint="eastAsia" w:ascii="Palatino" w:hAnsi="Palatino" w:eastAsia="宋体" w:cs="宋体"/>
          <w:kern w:val="2"/>
          <w:sz w:val="24"/>
          <w:szCs w:val="24"/>
          <w:lang w:val="en-US" w:eastAsia="zh-CN" w:bidi="ar"/>
        </w:rPr>
        <w:t>填写申请书前，请先查阅我室资助课题申请指南及有关规定，申请书中的各项内容请实事求是填写。</w:t>
      </w:r>
    </w:p>
    <w:p w14:paraId="6272812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Lines="50" w:beforeAutospacing="0" w:after="0" w:afterAutospacing="0" w:line="360" w:lineRule="auto"/>
        <w:ind w:left="720" w:right="0" w:hanging="720"/>
        <w:jc w:val="both"/>
        <w:rPr>
          <w:rFonts w:hint="default" w:ascii="Palatino" w:hAnsi="Palatino" w:eastAsia="Palatino" w:cs="Palatino"/>
          <w:sz w:val="24"/>
          <w:szCs w:val="24"/>
          <w:lang w:val="en-US"/>
        </w:rPr>
      </w:pPr>
      <w:r>
        <w:rPr>
          <w:rFonts w:hint="eastAsia" w:ascii="Palatino" w:hAnsi="Palatino" w:eastAsia="宋体" w:cs="宋体"/>
          <w:kern w:val="2"/>
          <w:sz w:val="24"/>
          <w:szCs w:val="24"/>
          <w:lang w:val="en-US" w:eastAsia="zh-CN" w:bidi="ar"/>
        </w:rPr>
        <w:t>申请书用</w:t>
      </w:r>
      <w:r>
        <w:rPr>
          <w:rFonts w:hint="default" w:ascii="Palatino" w:hAnsi="Palatino" w:eastAsia="Palatino" w:cs="Palatino"/>
          <w:kern w:val="2"/>
          <w:sz w:val="24"/>
          <w:szCs w:val="24"/>
          <w:lang w:val="en-US" w:eastAsia="zh-CN" w:bidi="ar"/>
        </w:rPr>
        <w:t>A4</w:t>
      </w:r>
      <w:r>
        <w:rPr>
          <w:rFonts w:hint="eastAsia" w:ascii="Palatino" w:hAnsi="Palatino" w:eastAsia="宋体" w:cs="宋体"/>
          <w:kern w:val="2"/>
          <w:sz w:val="24"/>
          <w:szCs w:val="24"/>
          <w:lang w:val="en-US" w:eastAsia="zh-CN" w:bidi="ar"/>
        </w:rPr>
        <w:t>纸，每栏空格如不够可自行加页，纸张大小与申请书一样。</w:t>
      </w:r>
    </w:p>
    <w:p w14:paraId="6E6C6C9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120" w:beforeLines="50" w:beforeAutospacing="0" w:after="0" w:afterAutospacing="0" w:line="360" w:lineRule="auto"/>
        <w:ind w:left="720" w:right="0" w:hanging="720"/>
        <w:jc w:val="both"/>
        <w:rPr>
          <w:rFonts w:hint="default" w:ascii="Palatino" w:hAnsi="Palatino" w:eastAsia="Palatino" w:cs="Palatino"/>
          <w:sz w:val="24"/>
          <w:szCs w:val="24"/>
          <w:lang w:val="en-US"/>
        </w:rPr>
      </w:pPr>
      <w:r>
        <w:rPr>
          <w:rFonts w:hint="eastAsia" w:ascii="Palatino" w:hAnsi="Palatino" w:eastAsia="宋体" w:cs="宋体"/>
          <w:kern w:val="2"/>
          <w:sz w:val="24"/>
          <w:szCs w:val="24"/>
          <w:lang w:val="en-US" w:eastAsia="zh-CN" w:bidi="ar"/>
        </w:rPr>
        <w:t>申请书原件一份，由所在单位审查，签署意见后报送我室，同时报送电子版申请书。</w:t>
      </w:r>
    </w:p>
    <w:p w14:paraId="00C86692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0AB27958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1E828BC0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54A9D9FD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51A6F8DB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276B0FC4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02E9049B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43C90C1F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14676FE2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2CC75911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2554B807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20B5201C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526D31EE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39810C5F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43F23BCA">
      <w:pPr>
        <w:rPr>
          <w:rFonts w:hint="eastAsia" w:ascii="楷体_GB2312" w:hAnsi="Palatino" w:eastAsia="楷体_GB2312" w:cs="Times New Roman"/>
          <w:kern w:val="2"/>
          <w:sz w:val="28"/>
          <w:szCs w:val="28"/>
          <w:lang w:val="en-US" w:eastAsia="zh-CN" w:bidi="ar"/>
        </w:rPr>
      </w:pPr>
    </w:p>
    <w:p w14:paraId="700ABB41">
      <w:pPr>
        <w:spacing w:line="400" w:lineRule="exact"/>
        <w:rPr>
          <w:rFonts w:eastAsia="黑体"/>
          <w:sz w:val="30"/>
        </w:rPr>
      </w:pPr>
      <w:r>
        <w:rPr>
          <w:rFonts w:hint="eastAsia" w:eastAsia="黑体"/>
          <w:sz w:val="30"/>
        </w:rPr>
        <w:t>一、简表</w:t>
      </w:r>
    </w:p>
    <w:tbl>
      <w:tblPr>
        <w:tblStyle w:val="5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926"/>
        <w:gridCol w:w="360"/>
        <w:gridCol w:w="2265"/>
        <w:gridCol w:w="315"/>
        <w:gridCol w:w="855"/>
        <w:gridCol w:w="885"/>
        <w:gridCol w:w="390"/>
        <w:gridCol w:w="1819"/>
      </w:tblGrid>
      <w:tr w14:paraId="0A12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640" w:type="dxa"/>
            <w:gridSpan w:val="2"/>
            <w:vAlign w:val="center"/>
          </w:tcPr>
          <w:p w14:paraId="6BA6F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课题名称</w:t>
            </w:r>
          </w:p>
        </w:tc>
        <w:tc>
          <w:tcPr>
            <w:tcW w:w="6889" w:type="dxa"/>
            <w:gridSpan w:val="7"/>
            <w:vAlign w:val="center"/>
          </w:tcPr>
          <w:p w14:paraId="4CDB4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622B1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1EA86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研究方向</w:t>
            </w:r>
          </w:p>
        </w:tc>
        <w:tc>
          <w:tcPr>
            <w:tcW w:w="6889" w:type="dxa"/>
            <w:gridSpan w:val="7"/>
            <w:vAlign w:val="center"/>
          </w:tcPr>
          <w:p w14:paraId="78C9DF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1D20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2742C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起止年月</w:t>
            </w:r>
          </w:p>
        </w:tc>
        <w:tc>
          <w:tcPr>
            <w:tcW w:w="2940" w:type="dxa"/>
            <w:gridSpan w:val="3"/>
            <w:vAlign w:val="center"/>
          </w:tcPr>
          <w:p w14:paraId="5C2FF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8D83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申请经费</w:t>
            </w:r>
          </w:p>
        </w:tc>
        <w:tc>
          <w:tcPr>
            <w:tcW w:w="2209" w:type="dxa"/>
            <w:gridSpan w:val="2"/>
            <w:vAlign w:val="center"/>
          </w:tcPr>
          <w:p w14:paraId="0FE324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 xml:space="preserve">          万</w:t>
            </w:r>
          </w:p>
        </w:tc>
      </w:tr>
      <w:tr w14:paraId="7189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28414D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申请人姓名</w:t>
            </w:r>
          </w:p>
        </w:tc>
        <w:tc>
          <w:tcPr>
            <w:tcW w:w="2940" w:type="dxa"/>
            <w:gridSpan w:val="3"/>
            <w:vAlign w:val="center"/>
          </w:tcPr>
          <w:p w14:paraId="2B0942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57FB5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本实验室</w:t>
            </w:r>
          </w:p>
          <w:p w14:paraId="19903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合作者</w:t>
            </w:r>
          </w:p>
        </w:tc>
        <w:tc>
          <w:tcPr>
            <w:tcW w:w="2209" w:type="dxa"/>
            <w:gridSpan w:val="2"/>
            <w:vAlign w:val="center"/>
          </w:tcPr>
          <w:p w14:paraId="3CCACB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08F2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6CD17C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出生日期</w:t>
            </w:r>
          </w:p>
        </w:tc>
        <w:tc>
          <w:tcPr>
            <w:tcW w:w="2940" w:type="dxa"/>
            <w:gridSpan w:val="3"/>
            <w:vAlign w:val="center"/>
          </w:tcPr>
          <w:p w14:paraId="40348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72AAB4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学  历</w:t>
            </w:r>
          </w:p>
        </w:tc>
        <w:tc>
          <w:tcPr>
            <w:tcW w:w="2209" w:type="dxa"/>
            <w:gridSpan w:val="2"/>
            <w:vAlign w:val="center"/>
          </w:tcPr>
          <w:p w14:paraId="4DC760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70FE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69D17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工作单位</w:t>
            </w:r>
          </w:p>
        </w:tc>
        <w:tc>
          <w:tcPr>
            <w:tcW w:w="2940" w:type="dxa"/>
            <w:gridSpan w:val="3"/>
            <w:vAlign w:val="center"/>
          </w:tcPr>
          <w:p w14:paraId="1DA867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612FB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职称/职务</w:t>
            </w:r>
          </w:p>
        </w:tc>
        <w:tc>
          <w:tcPr>
            <w:tcW w:w="2209" w:type="dxa"/>
            <w:gridSpan w:val="2"/>
            <w:vAlign w:val="center"/>
          </w:tcPr>
          <w:p w14:paraId="00925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314E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1660BD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电  话</w:t>
            </w:r>
          </w:p>
        </w:tc>
        <w:tc>
          <w:tcPr>
            <w:tcW w:w="2940" w:type="dxa"/>
            <w:gridSpan w:val="3"/>
            <w:vAlign w:val="center"/>
          </w:tcPr>
          <w:p w14:paraId="1A12B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F413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传  真</w:t>
            </w:r>
          </w:p>
        </w:tc>
        <w:tc>
          <w:tcPr>
            <w:tcW w:w="2209" w:type="dxa"/>
            <w:gridSpan w:val="2"/>
            <w:vAlign w:val="center"/>
          </w:tcPr>
          <w:p w14:paraId="02CD4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28405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0E8072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手  机</w:t>
            </w:r>
          </w:p>
        </w:tc>
        <w:tc>
          <w:tcPr>
            <w:tcW w:w="2940" w:type="dxa"/>
            <w:gridSpan w:val="3"/>
            <w:vAlign w:val="center"/>
          </w:tcPr>
          <w:p w14:paraId="672240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3046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Email</w:t>
            </w:r>
          </w:p>
        </w:tc>
        <w:tc>
          <w:tcPr>
            <w:tcW w:w="2209" w:type="dxa"/>
            <w:gridSpan w:val="2"/>
            <w:vAlign w:val="center"/>
          </w:tcPr>
          <w:p w14:paraId="15221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2AAD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640" w:type="dxa"/>
            <w:gridSpan w:val="2"/>
            <w:vAlign w:val="center"/>
          </w:tcPr>
          <w:p w14:paraId="4194C6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通讯地址</w:t>
            </w:r>
          </w:p>
        </w:tc>
        <w:tc>
          <w:tcPr>
            <w:tcW w:w="6889" w:type="dxa"/>
            <w:gridSpan w:val="7"/>
            <w:vAlign w:val="center"/>
          </w:tcPr>
          <w:p w14:paraId="0753E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</w:p>
        </w:tc>
      </w:tr>
      <w:tr w14:paraId="596A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8529" w:type="dxa"/>
            <w:gridSpan w:val="9"/>
            <w:vAlign w:val="center"/>
          </w:tcPr>
          <w:p w14:paraId="65AF7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参加人员</w:t>
            </w:r>
          </w:p>
        </w:tc>
      </w:tr>
      <w:tr w14:paraId="59AC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14" w:type="dxa"/>
            <w:vAlign w:val="center"/>
          </w:tcPr>
          <w:p w14:paraId="73ADB7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序号</w:t>
            </w:r>
          </w:p>
        </w:tc>
        <w:tc>
          <w:tcPr>
            <w:tcW w:w="1286" w:type="dxa"/>
            <w:gridSpan w:val="2"/>
            <w:vAlign w:val="center"/>
          </w:tcPr>
          <w:p w14:paraId="5B1775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姓名</w:t>
            </w:r>
          </w:p>
        </w:tc>
        <w:tc>
          <w:tcPr>
            <w:tcW w:w="2265" w:type="dxa"/>
            <w:vAlign w:val="center"/>
          </w:tcPr>
          <w:p w14:paraId="3921DF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工作单位</w:t>
            </w:r>
          </w:p>
        </w:tc>
        <w:tc>
          <w:tcPr>
            <w:tcW w:w="1170" w:type="dxa"/>
            <w:gridSpan w:val="2"/>
            <w:vAlign w:val="center"/>
          </w:tcPr>
          <w:p w14:paraId="48F99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学历</w:t>
            </w:r>
          </w:p>
        </w:tc>
        <w:tc>
          <w:tcPr>
            <w:tcW w:w="1275" w:type="dxa"/>
            <w:gridSpan w:val="2"/>
            <w:vAlign w:val="center"/>
          </w:tcPr>
          <w:p w14:paraId="33B181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专业技术职称</w:t>
            </w:r>
          </w:p>
        </w:tc>
        <w:tc>
          <w:tcPr>
            <w:tcW w:w="1819" w:type="dxa"/>
            <w:vAlign w:val="center"/>
          </w:tcPr>
          <w:p w14:paraId="38A752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课题分工</w:t>
            </w:r>
          </w:p>
        </w:tc>
      </w:tr>
      <w:tr w14:paraId="24C5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14" w:type="dxa"/>
            <w:vAlign w:val="center"/>
          </w:tcPr>
          <w:p w14:paraId="70857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74A693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2265" w:type="dxa"/>
            <w:vAlign w:val="center"/>
          </w:tcPr>
          <w:p w14:paraId="64906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536A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0ACA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819" w:type="dxa"/>
            <w:vAlign w:val="center"/>
          </w:tcPr>
          <w:p w14:paraId="39D733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</w:tr>
      <w:tr w14:paraId="2867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14" w:type="dxa"/>
            <w:vAlign w:val="center"/>
          </w:tcPr>
          <w:p w14:paraId="5F5AC8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62BE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2265" w:type="dxa"/>
            <w:vAlign w:val="center"/>
          </w:tcPr>
          <w:p w14:paraId="506625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A6FC9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9A739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819" w:type="dxa"/>
            <w:vAlign w:val="center"/>
          </w:tcPr>
          <w:p w14:paraId="300500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</w:tr>
      <w:tr w14:paraId="14FF5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14" w:type="dxa"/>
            <w:vAlign w:val="center"/>
          </w:tcPr>
          <w:p w14:paraId="22EB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650198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2265" w:type="dxa"/>
            <w:vAlign w:val="center"/>
          </w:tcPr>
          <w:p w14:paraId="4510B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77B8F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0A1D19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819" w:type="dxa"/>
            <w:vAlign w:val="center"/>
          </w:tcPr>
          <w:p w14:paraId="72DDB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</w:tr>
      <w:tr w14:paraId="1C20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14" w:type="dxa"/>
            <w:vAlign w:val="center"/>
          </w:tcPr>
          <w:p w14:paraId="2DA47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087120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2265" w:type="dxa"/>
            <w:vAlign w:val="center"/>
          </w:tcPr>
          <w:p w14:paraId="4C03F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5A7D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7CF0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  <w:tc>
          <w:tcPr>
            <w:tcW w:w="1819" w:type="dxa"/>
            <w:vAlign w:val="center"/>
          </w:tcPr>
          <w:p w14:paraId="414C5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仿宋_GB2312" w:eastAsia="仿宋_GB2312"/>
                <w:sz w:val="28"/>
              </w:rPr>
            </w:pPr>
          </w:p>
        </w:tc>
      </w:tr>
      <w:tr w14:paraId="3475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0" w:hRule="atLeast"/>
        </w:trPr>
        <w:tc>
          <w:tcPr>
            <w:tcW w:w="8529" w:type="dxa"/>
            <w:gridSpan w:val="9"/>
          </w:tcPr>
          <w:p w14:paraId="54F78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课题摘要（500字以内）：</w:t>
            </w:r>
          </w:p>
          <w:p w14:paraId="3E438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8"/>
              </w:rPr>
            </w:pPr>
          </w:p>
          <w:p w14:paraId="27C40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8"/>
              </w:rPr>
            </w:pPr>
          </w:p>
          <w:p w14:paraId="64971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8"/>
              </w:rPr>
            </w:pPr>
          </w:p>
          <w:p w14:paraId="680E9E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8"/>
              </w:rPr>
            </w:pPr>
          </w:p>
          <w:p w14:paraId="2BCDFE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8"/>
              </w:rPr>
            </w:pPr>
          </w:p>
          <w:p w14:paraId="16081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_GB2312" w:hAnsi="仿宋_GB2312" w:eastAsia="仿宋_GB2312"/>
                <w:sz w:val="28"/>
              </w:rPr>
            </w:pPr>
          </w:p>
        </w:tc>
      </w:tr>
    </w:tbl>
    <w:p w14:paraId="0E4AA8ED">
      <w:pPr>
        <w:jc w:val="left"/>
        <w:rPr>
          <w:rFonts w:eastAsia="黑体"/>
          <w:sz w:val="30"/>
        </w:rPr>
      </w:pPr>
    </w:p>
    <w:p w14:paraId="7CB20A1E">
      <w:pPr>
        <w:numPr>
          <w:ilvl w:val="0"/>
          <w:numId w:val="2"/>
        </w:numPr>
        <w:jc w:val="left"/>
        <w:rPr>
          <w:rFonts w:eastAsia="黑体"/>
          <w:sz w:val="30"/>
        </w:rPr>
      </w:pPr>
      <w:r>
        <w:rPr>
          <w:rFonts w:hint="eastAsia" w:eastAsia="黑体"/>
          <w:sz w:val="30"/>
        </w:rPr>
        <w:t>立项依据</w:t>
      </w:r>
    </w:p>
    <w:p w14:paraId="1785A734">
      <w:pPr>
        <w:numPr>
          <w:ilvl w:val="0"/>
          <w:numId w:val="3"/>
        </w:numPr>
        <w:ind w:left="210" w:leftChars="100"/>
        <w:jc w:val="left"/>
        <w:rPr>
          <w:rFonts w:ascii="仿宋_GB2312" w:hAnsi="仿宋_GB2312" w:eastAsia="仿宋_GB2312"/>
          <w:sz w:val="28"/>
        </w:rPr>
      </w:pPr>
      <w:r>
        <w:rPr>
          <w:rFonts w:hint="eastAsia" w:ascii="仿宋_GB2312" w:hAnsi="仿宋_GB2312" w:eastAsia="仿宋_GB2312"/>
          <w:sz w:val="28"/>
        </w:rPr>
        <w:t>国内外研究现状及发展趋势分析</w:t>
      </w:r>
    </w:p>
    <w:p w14:paraId="2F2D6CBA">
      <w:pPr>
        <w:numPr>
          <w:ilvl w:val="0"/>
          <w:numId w:val="3"/>
        </w:numPr>
        <w:ind w:left="210" w:leftChars="100"/>
        <w:jc w:val="left"/>
        <w:rPr>
          <w:rFonts w:ascii="仿宋_GB2312" w:hAnsi="仿宋_GB2312" w:eastAsia="仿宋_GB2312"/>
          <w:sz w:val="28"/>
        </w:rPr>
      </w:pPr>
      <w:r>
        <w:rPr>
          <w:rFonts w:hint="eastAsia" w:ascii="仿宋_GB2312" w:hAnsi="仿宋_GB2312" w:eastAsia="仿宋_GB2312"/>
          <w:sz w:val="28"/>
        </w:rPr>
        <w:t>研究目标与意义</w:t>
      </w:r>
    </w:p>
    <w:p w14:paraId="3E9A1740">
      <w:pPr>
        <w:numPr>
          <w:ilvl w:val="0"/>
          <w:numId w:val="2"/>
        </w:numPr>
        <w:jc w:val="left"/>
        <w:rPr>
          <w:rFonts w:eastAsia="黑体"/>
          <w:sz w:val="30"/>
        </w:rPr>
      </w:pPr>
      <w:r>
        <w:rPr>
          <w:rFonts w:hint="eastAsia" w:eastAsia="黑体"/>
          <w:sz w:val="30"/>
        </w:rPr>
        <w:t>研究方案</w:t>
      </w:r>
    </w:p>
    <w:p w14:paraId="404953D9">
      <w:pPr>
        <w:numPr>
          <w:ilvl w:val="0"/>
          <w:numId w:val="4"/>
        </w:numPr>
        <w:ind w:left="210" w:leftChars="100"/>
        <w:jc w:val="left"/>
        <w:rPr>
          <w:rFonts w:ascii="仿宋_GB2312" w:hAnsi="仿宋_GB2312" w:eastAsia="仿宋_GB2312"/>
          <w:sz w:val="30"/>
        </w:rPr>
      </w:pPr>
      <w:r>
        <w:rPr>
          <w:rFonts w:hint="eastAsia" w:ascii="仿宋_GB2312" w:hAnsi="仿宋_GB2312" w:eastAsia="仿宋_GB2312"/>
          <w:sz w:val="30"/>
        </w:rPr>
        <w:t>研究内容及技术路线</w:t>
      </w:r>
    </w:p>
    <w:p w14:paraId="0296A9A9">
      <w:pPr>
        <w:numPr>
          <w:ilvl w:val="0"/>
          <w:numId w:val="4"/>
        </w:numPr>
        <w:ind w:left="210" w:leftChars="100"/>
        <w:jc w:val="left"/>
        <w:rPr>
          <w:rFonts w:ascii="仿宋_GB2312" w:hAnsi="仿宋_GB2312" w:eastAsia="仿宋_GB2312"/>
          <w:sz w:val="30"/>
        </w:rPr>
      </w:pPr>
      <w:r>
        <w:rPr>
          <w:rFonts w:hint="eastAsia" w:ascii="仿宋_GB2312" w:hAnsi="仿宋_GB2312" w:eastAsia="仿宋_GB2312"/>
          <w:sz w:val="30"/>
        </w:rPr>
        <w:t>核心科学问题及创新点</w:t>
      </w:r>
    </w:p>
    <w:p w14:paraId="6D9E3A35">
      <w:pPr>
        <w:numPr>
          <w:ilvl w:val="0"/>
          <w:numId w:val="4"/>
        </w:numPr>
        <w:ind w:left="210" w:leftChars="100"/>
        <w:jc w:val="left"/>
        <w:rPr>
          <w:rFonts w:ascii="仿宋_GB2312" w:hAnsi="仿宋_GB2312" w:eastAsia="仿宋_GB2312"/>
          <w:sz w:val="30"/>
        </w:rPr>
      </w:pPr>
      <w:r>
        <w:rPr>
          <w:rFonts w:hint="eastAsia" w:ascii="仿宋_GB2312" w:hAnsi="仿宋_GB2312" w:eastAsia="仿宋_GB2312"/>
          <w:sz w:val="30"/>
        </w:rPr>
        <w:t>年度计划及考核指标</w:t>
      </w:r>
    </w:p>
    <w:p w14:paraId="6BDE27C3">
      <w:pPr>
        <w:numPr>
          <w:ilvl w:val="0"/>
          <w:numId w:val="2"/>
        </w:numPr>
        <w:jc w:val="left"/>
        <w:rPr>
          <w:rFonts w:eastAsia="黑体"/>
          <w:sz w:val="30"/>
        </w:rPr>
      </w:pPr>
      <w:r>
        <w:rPr>
          <w:rFonts w:hint="eastAsia" w:eastAsia="黑体"/>
          <w:sz w:val="30"/>
        </w:rPr>
        <w:t>工作基础</w:t>
      </w:r>
    </w:p>
    <w:p w14:paraId="139492E7">
      <w:pPr>
        <w:numPr>
          <w:ilvl w:val="0"/>
          <w:numId w:val="5"/>
        </w:numPr>
        <w:ind w:left="210" w:leftChars="100"/>
        <w:jc w:val="left"/>
        <w:rPr>
          <w:rFonts w:ascii="仿宋_GB2312" w:hAnsi="仿宋_GB2312" w:eastAsia="仿宋_GB2312"/>
          <w:sz w:val="30"/>
        </w:rPr>
      </w:pPr>
      <w:r>
        <w:rPr>
          <w:rFonts w:hint="eastAsia" w:ascii="仿宋_GB2312" w:hAnsi="仿宋_GB2312" w:eastAsia="仿宋_GB2312"/>
          <w:sz w:val="30"/>
        </w:rPr>
        <w:t>课题相关的研究工作积累或已取得的研究成果</w:t>
      </w:r>
    </w:p>
    <w:p w14:paraId="09A1AE32">
      <w:pPr>
        <w:numPr>
          <w:ilvl w:val="0"/>
          <w:numId w:val="5"/>
        </w:numPr>
        <w:ind w:left="210" w:leftChars="100"/>
        <w:jc w:val="left"/>
        <w:rPr>
          <w:rFonts w:ascii="仿宋_GB2312" w:hAnsi="仿宋_GB2312" w:eastAsia="仿宋_GB2312"/>
          <w:sz w:val="30"/>
        </w:rPr>
      </w:pPr>
      <w:r>
        <w:rPr>
          <w:rFonts w:hint="eastAsia" w:ascii="仿宋_GB2312" w:hAnsi="仿宋_GB2312" w:eastAsia="仿宋_GB2312"/>
          <w:sz w:val="30"/>
          <w:lang w:val="en-US" w:eastAsia="zh-CN"/>
        </w:rPr>
        <w:t>本实验室合作者</w:t>
      </w:r>
      <w:bookmarkStart w:id="0" w:name="_GoBack"/>
      <w:bookmarkEnd w:id="0"/>
      <w:r>
        <w:rPr>
          <w:rFonts w:hint="eastAsia" w:ascii="仿宋_GB2312" w:hAnsi="仿宋_GB2312" w:eastAsia="仿宋_GB2312"/>
          <w:sz w:val="30"/>
        </w:rPr>
        <w:t>提供的工作条件或前期合作进展</w:t>
      </w:r>
    </w:p>
    <w:p w14:paraId="14021873">
      <w:pPr>
        <w:numPr>
          <w:ilvl w:val="0"/>
          <w:numId w:val="2"/>
        </w:numPr>
        <w:jc w:val="left"/>
        <w:rPr>
          <w:rFonts w:eastAsia="黑体"/>
          <w:sz w:val="30"/>
        </w:rPr>
      </w:pPr>
      <w:r>
        <w:rPr>
          <w:rFonts w:hint="eastAsia" w:eastAsia="黑体"/>
          <w:sz w:val="30"/>
        </w:rPr>
        <w:t>申请人及主要成员情况</w:t>
      </w:r>
    </w:p>
    <w:p w14:paraId="225B168D">
      <w:pPr>
        <w:ind w:left="210" w:leftChars="100"/>
        <w:jc w:val="left"/>
        <w:rPr>
          <w:rFonts w:ascii="仿宋_GB2312" w:hAnsi="仿宋_GB2312" w:eastAsia="仿宋_GB2312"/>
          <w:sz w:val="30"/>
        </w:rPr>
      </w:pPr>
      <w:r>
        <w:rPr>
          <w:rFonts w:hint="eastAsia" w:ascii="仿宋_GB2312" w:hAnsi="仿宋_GB2312" w:eastAsia="仿宋_GB2312"/>
          <w:sz w:val="30"/>
        </w:rPr>
        <w:t>包括学习及工作简历、近5年发表论著目录、学术奖励情况、承担科研项目情况（</w:t>
      </w:r>
      <w:r>
        <w:rPr>
          <w:rFonts w:hint="eastAsia" w:ascii="仿宋_GB2312" w:hAnsi="仿宋_GB2312" w:eastAsia="仿宋_GB2312"/>
          <w:sz w:val="30"/>
          <w:szCs w:val="28"/>
        </w:rPr>
        <w:t>需注明项目的名称和编号、经费来源、起止年月、与本项目的关系及负责的内容等）。</w:t>
      </w:r>
    </w:p>
    <w:p w14:paraId="5995695F">
      <w:pPr>
        <w:jc w:val="left"/>
        <w:rPr>
          <w:rFonts w:eastAsia="黑体"/>
          <w:sz w:val="30"/>
        </w:rPr>
      </w:pPr>
      <w:r>
        <w:rPr>
          <w:rFonts w:hint="eastAsia" w:eastAsia="黑体"/>
          <w:sz w:val="30"/>
        </w:rPr>
        <w:t>六、经费预算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5040"/>
        <w:gridCol w:w="2160"/>
      </w:tblGrid>
      <w:tr w14:paraId="2152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vAlign w:val="center"/>
          </w:tcPr>
          <w:p w14:paraId="15BB2D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b/>
                <w:bCs/>
                <w:sz w:val="28"/>
                <w:szCs w:val="28"/>
              </w:rPr>
            </w:pPr>
            <w:r>
              <w:rPr>
                <w:rFonts w:hint="default" w:eastAsia="仿宋_GB2312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5040" w:type="dxa"/>
            <w:vAlign w:val="center"/>
          </w:tcPr>
          <w:p w14:paraId="3AEC2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b/>
                <w:bCs/>
                <w:sz w:val="28"/>
                <w:szCs w:val="28"/>
              </w:rPr>
            </w:pPr>
            <w:r>
              <w:rPr>
                <w:rFonts w:hint="default" w:eastAsia="仿宋_GB2312"/>
                <w:b/>
                <w:bCs/>
                <w:sz w:val="28"/>
                <w:szCs w:val="28"/>
              </w:rPr>
              <w:t>科目名称</w:t>
            </w:r>
          </w:p>
        </w:tc>
        <w:tc>
          <w:tcPr>
            <w:tcW w:w="2160" w:type="dxa"/>
            <w:vAlign w:val="center"/>
          </w:tcPr>
          <w:p w14:paraId="505F76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b/>
                <w:bCs/>
                <w:sz w:val="28"/>
                <w:szCs w:val="28"/>
              </w:rPr>
            </w:pPr>
            <w:r>
              <w:rPr>
                <w:rFonts w:hint="default" w:eastAsia="仿宋_GB2312"/>
                <w:b/>
                <w:bCs/>
                <w:sz w:val="28"/>
                <w:szCs w:val="28"/>
              </w:rPr>
              <w:t>经费（万元）</w:t>
            </w:r>
          </w:p>
        </w:tc>
      </w:tr>
      <w:tr w14:paraId="7DC1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vAlign w:val="center"/>
          </w:tcPr>
          <w:p w14:paraId="425496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1</w:t>
            </w:r>
          </w:p>
        </w:tc>
        <w:tc>
          <w:tcPr>
            <w:tcW w:w="5040" w:type="dxa"/>
            <w:vAlign w:val="center"/>
          </w:tcPr>
          <w:p w14:paraId="4488C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材料费</w:t>
            </w:r>
          </w:p>
        </w:tc>
        <w:tc>
          <w:tcPr>
            <w:tcW w:w="2160" w:type="dxa"/>
            <w:vAlign w:val="center"/>
          </w:tcPr>
          <w:p w14:paraId="45021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</w:p>
        </w:tc>
      </w:tr>
      <w:tr w14:paraId="4B095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vAlign w:val="center"/>
          </w:tcPr>
          <w:p w14:paraId="3F9DA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2</w:t>
            </w:r>
          </w:p>
        </w:tc>
        <w:tc>
          <w:tcPr>
            <w:tcW w:w="5040" w:type="dxa"/>
            <w:vAlign w:val="center"/>
          </w:tcPr>
          <w:p w14:paraId="3D45D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测试化验加工费</w:t>
            </w:r>
          </w:p>
        </w:tc>
        <w:tc>
          <w:tcPr>
            <w:tcW w:w="2160" w:type="dxa"/>
            <w:vAlign w:val="center"/>
          </w:tcPr>
          <w:p w14:paraId="0D5D6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</w:p>
        </w:tc>
      </w:tr>
      <w:tr w14:paraId="0CB29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vAlign w:val="center"/>
          </w:tcPr>
          <w:p w14:paraId="4413D9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3</w:t>
            </w:r>
          </w:p>
        </w:tc>
        <w:tc>
          <w:tcPr>
            <w:tcW w:w="5040" w:type="dxa"/>
            <w:vAlign w:val="center"/>
          </w:tcPr>
          <w:p w14:paraId="3BE3BB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差旅费</w:t>
            </w:r>
          </w:p>
        </w:tc>
        <w:tc>
          <w:tcPr>
            <w:tcW w:w="2160" w:type="dxa"/>
            <w:vAlign w:val="center"/>
          </w:tcPr>
          <w:p w14:paraId="405C9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</w:p>
        </w:tc>
      </w:tr>
      <w:tr w14:paraId="5407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vAlign w:val="center"/>
          </w:tcPr>
          <w:p w14:paraId="37F6CA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4</w:t>
            </w:r>
          </w:p>
        </w:tc>
        <w:tc>
          <w:tcPr>
            <w:tcW w:w="5040" w:type="dxa"/>
            <w:vAlign w:val="center"/>
          </w:tcPr>
          <w:p w14:paraId="42E15B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出版/文献/信息传播/知识产权事务费</w:t>
            </w:r>
          </w:p>
        </w:tc>
        <w:tc>
          <w:tcPr>
            <w:tcW w:w="2160" w:type="dxa"/>
            <w:vAlign w:val="center"/>
          </w:tcPr>
          <w:p w14:paraId="72AC6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</w:p>
        </w:tc>
      </w:tr>
      <w:tr w14:paraId="6443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exact"/>
        </w:trPr>
        <w:tc>
          <w:tcPr>
            <w:tcW w:w="1080" w:type="dxa"/>
            <w:vAlign w:val="center"/>
          </w:tcPr>
          <w:p w14:paraId="1B9245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5</w:t>
            </w:r>
          </w:p>
        </w:tc>
        <w:tc>
          <w:tcPr>
            <w:tcW w:w="5040" w:type="dxa"/>
            <w:vAlign w:val="center"/>
          </w:tcPr>
          <w:p w14:paraId="1FD18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劳务费</w:t>
            </w:r>
          </w:p>
        </w:tc>
        <w:tc>
          <w:tcPr>
            <w:tcW w:w="2160" w:type="dxa"/>
            <w:vAlign w:val="center"/>
          </w:tcPr>
          <w:p w14:paraId="26AC00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</w:p>
        </w:tc>
      </w:tr>
      <w:tr w14:paraId="1CB5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120" w:type="dxa"/>
            <w:gridSpan w:val="2"/>
            <w:vAlign w:val="center"/>
          </w:tcPr>
          <w:p w14:paraId="0A828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default" w:eastAsia="仿宋_GB2312"/>
                <w:sz w:val="28"/>
                <w:szCs w:val="28"/>
              </w:rPr>
            </w:pPr>
            <w:r>
              <w:rPr>
                <w:rFonts w:hint="default" w:eastAsia="仿宋_GB2312"/>
                <w:sz w:val="28"/>
                <w:szCs w:val="28"/>
              </w:rPr>
              <w:t>合计：</w:t>
            </w:r>
          </w:p>
        </w:tc>
        <w:tc>
          <w:tcPr>
            <w:tcW w:w="2160" w:type="dxa"/>
            <w:vAlign w:val="center"/>
          </w:tcPr>
          <w:p w14:paraId="26E9F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仿宋_GB2312"/>
                <w:sz w:val="28"/>
                <w:szCs w:val="28"/>
              </w:rPr>
            </w:pPr>
          </w:p>
        </w:tc>
      </w:tr>
    </w:tbl>
    <w:p w14:paraId="39BB75A1">
      <w:pPr>
        <w:jc w:val="left"/>
        <w:rPr>
          <w:rFonts w:eastAsia="黑体"/>
          <w:sz w:val="30"/>
        </w:rPr>
      </w:pPr>
    </w:p>
    <w:p w14:paraId="35B1965D">
      <w:pPr>
        <w:jc w:val="left"/>
        <w:rPr>
          <w:rFonts w:eastAsia="黑体"/>
          <w:sz w:val="30"/>
        </w:rPr>
      </w:pPr>
    </w:p>
    <w:p w14:paraId="0F8050B0">
      <w:pPr>
        <w:jc w:val="left"/>
        <w:rPr>
          <w:rFonts w:eastAsia="黑体"/>
          <w:sz w:val="30"/>
        </w:rPr>
      </w:pPr>
      <w:r>
        <w:rPr>
          <w:rFonts w:hint="eastAsia" w:eastAsia="黑体"/>
          <w:sz w:val="30"/>
        </w:rPr>
        <w:t>七、审核意见</w:t>
      </w:r>
    </w:p>
    <w:tbl>
      <w:tblPr>
        <w:tblStyle w:val="5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2850"/>
        <w:gridCol w:w="1440"/>
        <w:gridCol w:w="2743"/>
      </w:tblGrid>
      <w:tr w14:paraId="5246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5" w:hRule="atLeast"/>
        </w:trPr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D8B69E">
            <w:pPr>
              <w:keepNext w:val="0"/>
              <w:keepLines w:val="0"/>
              <w:suppressLineNumbers w:val="0"/>
              <w:spacing w:before="0" w:beforeLines="50" w:beforeAutospacing="0" w:after="0" w:afterLines="50" w:afterAutospacing="0" w:line="500" w:lineRule="exact"/>
              <w:ind w:left="0" w:right="0" w:firstLine="560" w:firstLineChars="200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本人承诺将严格遵守</w:t>
            </w: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智能感知与人机协同教育部重点实验室</w:t>
            </w:r>
            <w:r>
              <w:rPr>
                <w:rFonts w:hint="eastAsia" w:ascii="仿宋_GB2312" w:eastAsia="仿宋_GB2312"/>
                <w:sz w:val="28"/>
                <w:szCs w:val="28"/>
              </w:rPr>
              <w:t>开放课题管理办法的各项规定，根据课题申请书，认真开展研究工作，确保完成课题研究计划，实现预期目标。</w:t>
            </w:r>
          </w:p>
          <w:p w14:paraId="2599C8BE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 w:firstLine="3670" w:firstLineChars="1311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</w:p>
          <w:p w14:paraId="3526C64C">
            <w:pPr>
              <w:keepNext w:val="0"/>
              <w:keepLines w:val="0"/>
              <w:suppressLineNumbers w:val="0"/>
              <w:spacing w:before="0" w:beforeAutospacing="0" w:after="0" w:afterLines="50" w:afterAutospacing="0" w:line="440" w:lineRule="exact"/>
              <w:ind w:left="0" w:right="0" w:firstLine="5292" w:firstLineChars="1890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申请人签字：</w:t>
            </w:r>
          </w:p>
          <w:p w14:paraId="772315E5">
            <w:pPr>
              <w:keepNext w:val="0"/>
              <w:keepLines w:val="0"/>
              <w:suppressLineNumbers w:val="0"/>
              <w:spacing w:before="0" w:beforeAutospacing="0" w:after="0" w:afterAutospacing="0" w:line="440" w:lineRule="exact"/>
              <w:ind w:left="0" w:right="0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年   月   日</w:t>
            </w:r>
          </w:p>
        </w:tc>
      </w:tr>
      <w:tr w14:paraId="4751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5" w:hRule="atLeast"/>
        </w:trPr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1B705">
            <w:pPr>
              <w:keepNext w:val="0"/>
              <w:keepLines w:val="0"/>
              <w:suppressLineNumbers w:val="0"/>
              <w:spacing w:before="0" w:beforeAutospacing="0" w:after="0" w:afterLines="50" w:afterAutospacing="0" w:line="440" w:lineRule="exact"/>
              <w:ind w:left="0" w:right="0"/>
              <w:rPr>
                <w:rFonts w:hint="eastAsia"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学术委员会意见</w:t>
            </w:r>
          </w:p>
          <w:p w14:paraId="5756504B">
            <w:pPr>
              <w:keepNext w:val="0"/>
              <w:keepLines w:val="0"/>
              <w:suppressLineNumbers w:val="0"/>
              <w:spacing w:before="0" w:beforeAutospacing="0" w:after="0" w:afterLines="50" w:afterAutospacing="0" w:line="440" w:lineRule="exact"/>
              <w:ind w:left="0" w:right="0"/>
              <w:rPr>
                <w:rFonts w:hint="default" w:ascii="仿宋_GB2312" w:eastAsia="仿宋_GB2312"/>
                <w:b/>
                <w:sz w:val="28"/>
                <w:szCs w:val="28"/>
              </w:rPr>
            </w:pPr>
          </w:p>
          <w:p w14:paraId="493906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/>
              <w:rPr>
                <w:rFonts w:hint="default" w:ascii="仿宋_GB2312" w:eastAsia="仿宋_GB2312"/>
                <w:sz w:val="28"/>
                <w:szCs w:val="28"/>
              </w:rPr>
            </w:pPr>
          </w:p>
          <w:p w14:paraId="26D5C1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/>
              <w:rPr>
                <w:rFonts w:hint="default" w:ascii="仿宋_GB2312" w:eastAsia="仿宋_GB2312"/>
                <w:sz w:val="28"/>
                <w:szCs w:val="28"/>
              </w:rPr>
            </w:pPr>
          </w:p>
          <w:p w14:paraId="484CBFD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/>
              <w:rPr>
                <w:rFonts w:hint="default" w:ascii="仿宋_GB2312" w:eastAsia="仿宋_GB2312"/>
                <w:sz w:val="28"/>
                <w:szCs w:val="28"/>
              </w:rPr>
            </w:pPr>
          </w:p>
          <w:p w14:paraId="51F1E4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4032" w:firstLineChars="1440"/>
              <w:rPr>
                <w:rFonts w:hint="default"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主  任（签字）：</w:t>
            </w:r>
          </w:p>
          <w:p w14:paraId="1EB1012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年   月   日</w:t>
            </w:r>
          </w:p>
        </w:tc>
      </w:tr>
      <w:tr w14:paraId="162B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5" w:hRule="atLeast"/>
        </w:trPr>
        <w:tc>
          <w:tcPr>
            <w:tcW w:w="84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8D48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sz w:val="28"/>
                <w:szCs w:val="28"/>
              </w:rPr>
              <w:t>实验室意见</w:t>
            </w:r>
          </w:p>
          <w:p w14:paraId="5ED947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 xml:space="preserve">          </w:t>
            </w:r>
          </w:p>
          <w:p w14:paraId="3AF895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eastAsia="楷体_GB2312"/>
                <w:sz w:val="28"/>
                <w:szCs w:val="28"/>
              </w:rPr>
            </w:pPr>
          </w:p>
          <w:p w14:paraId="08B81D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eastAsia="楷体_GB2312"/>
                <w:sz w:val="28"/>
                <w:szCs w:val="28"/>
              </w:rPr>
            </w:pPr>
          </w:p>
          <w:p w14:paraId="543886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eastAsia="楷体_GB2312"/>
                <w:sz w:val="28"/>
                <w:szCs w:val="28"/>
              </w:rPr>
            </w:pPr>
          </w:p>
          <w:p w14:paraId="17A102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eastAsia="楷体_GB2312"/>
                <w:sz w:val="28"/>
                <w:szCs w:val="28"/>
              </w:rPr>
            </w:pPr>
          </w:p>
          <w:p w14:paraId="1A9B623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left"/>
              <w:rPr>
                <w:rFonts w:hint="default"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 xml:space="preserve">                              主  任（签字）：</w:t>
            </w:r>
          </w:p>
          <w:p w14:paraId="0273828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right"/>
              <w:rPr>
                <w:rFonts w:hint="default" w:ascii="仿宋_GB2312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年   月   日</w:t>
            </w:r>
          </w:p>
        </w:tc>
      </w:tr>
      <w:tr w14:paraId="6268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B91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批准额度</w:t>
            </w:r>
          </w:p>
        </w:tc>
        <w:tc>
          <w:tcPr>
            <w:tcW w:w="2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4E01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万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DF4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课题编号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2F82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 w:line="440" w:lineRule="exact"/>
              <w:ind w:left="0" w:right="0" w:firstLine="70" w:firstLineChars="25"/>
              <w:jc w:val="right"/>
              <w:rPr>
                <w:rFonts w:hint="default" w:ascii="仿宋_GB2312" w:eastAsia="仿宋_GB2312"/>
                <w:sz w:val="28"/>
                <w:szCs w:val="28"/>
              </w:rPr>
            </w:pPr>
          </w:p>
        </w:tc>
      </w:tr>
    </w:tbl>
    <w:p w14:paraId="238BA1DF">
      <w:pPr>
        <w:jc w:val="left"/>
        <w:rPr>
          <w:rFonts w:hint="eastAsia" w:eastAsia="黑体"/>
          <w:sz w:val="30"/>
        </w:rPr>
      </w:pPr>
    </w:p>
    <w:p w14:paraId="555396BA">
      <w:pPr>
        <w:jc w:val="left"/>
        <w:rPr>
          <w:rFonts w:hint="eastAsia" w:eastAsia="黑体"/>
          <w:sz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黑体"/>
          <w:sz w:val="30"/>
          <w:lang w:val="en-US" w:eastAsia="zh-CN"/>
        </w:rPr>
        <w:t>八、</w:t>
      </w:r>
      <w:r>
        <w:rPr>
          <w:rFonts w:hint="eastAsia" w:eastAsia="黑体"/>
          <w:sz w:val="30"/>
        </w:rPr>
        <w:t>附件材料</w:t>
      </w:r>
    </w:p>
    <w:p w14:paraId="3B501BEF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alatino">
    <w:panose1 w:val="02040602050305020304"/>
    <w:charset w:val="00"/>
    <w:family w:val="auto"/>
    <w:pitch w:val="default"/>
    <w:sig w:usb0="00000007" w:usb1="00000000" w:usb2="00000000" w:usb3="00000000" w:csb0="00000093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357F9"/>
    <w:multiLevelType w:val="multilevel"/>
    <w:tmpl w:val="BB8357F9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0000000E"/>
    <w:multiLevelType w:val="singleLevel"/>
    <w:tmpl w:val="0000000E"/>
    <w:lvl w:ilvl="0" w:tentative="0">
      <w:start w:val="2"/>
      <w:numFmt w:val="chineseCounting"/>
      <w:suff w:val="nothing"/>
      <w:lvlText w:val="%1、"/>
      <w:lvlJc w:val="left"/>
    </w:lvl>
  </w:abstractNum>
  <w:abstractNum w:abstractNumId="3">
    <w:nsid w:val="0000000F"/>
    <w:multiLevelType w:val="singleLevel"/>
    <w:tmpl w:val="0000000F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502C691C"/>
    <w:multiLevelType w:val="singleLevel"/>
    <w:tmpl w:val="502C691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YzkzNDNhNTY1MmRmNWZkNDVhY2Y2YTU0MDVhNjEifQ=="/>
  </w:docVars>
  <w:rsids>
    <w:rsidRoot w:val="00000000"/>
    <w:rsid w:val="004519E3"/>
    <w:rsid w:val="01984F9F"/>
    <w:rsid w:val="0BE62714"/>
    <w:rsid w:val="20095C2B"/>
    <w:rsid w:val="3A74373A"/>
    <w:rsid w:val="3C440969"/>
    <w:rsid w:val="444526D1"/>
    <w:rsid w:val="462A5F24"/>
    <w:rsid w:val="4C4D7C7F"/>
    <w:rsid w:val="5C4D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0"/>
      <w:lang w:val="en-US" w:eastAsia="zh-CN" w:bidi="ar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2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page number"/>
    <w:basedOn w:val="6"/>
    <w:qFormat/>
    <w:uiPriority w:val="0"/>
  </w:style>
  <w:style w:type="character" w:styleId="8">
    <w:name w:val="FollowedHyperlink"/>
    <w:basedOn w:val="6"/>
    <w:qFormat/>
    <w:uiPriority w:val="0"/>
    <w:rPr>
      <w:color w:val="954F72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customStyle="1" w:styleId="10">
    <w:name w:val="日期 字符"/>
    <w:basedOn w:val="6"/>
    <w:link w:val="2"/>
    <w:qFormat/>
    <w:uiPriority w:val="0"/>
    <w:rPr>
      <w:kern w:val="2"/>
      <w:sz w:val="28"/>
    </w:rPr>
  </w:style>
  <w:style w:type="character" w:customStyle="1" w:styleId="11">
    <w:name w:val="页脚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basedOn w:val="6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671</Words>
  <Characters>678</Characters>
  <Lines>0</Lines>
  <Paragraphs>0</Paragraphs>
  <TotalTime>17</TotalTime>
  <ScaleCrop>false</ScaleCrop>
  <LinksUpToDate>false</LinksUpToDate>
  <CharactersWithSpaces>879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2024-10-28T01:14:00Z</dcterms:created>
  <dc:creator>pengruxiang</dc:creator>
  <cp:lastModifiedBy>彭如香</cp:lastModifiedBy>
  <dcterms:modified xsi:type="dcterms:W3CDTF">2026-09-04T03:24:20Z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9FB67AF8C84840F9955C59E93188E42E_12</vt:lpwstr>
  </property>
  <property fmtid="{D5CDD505-2E9C-101B-9397-08002B2CF9AE}" pid="4" name="KSOTemplateDocerSaveRecord">
    <vt:lpwstr>eyJoZGlkIjoiYzY4Y2YwMWE2OGVkZWJlMjFjMmU1NmVmNzA3OGFmOGMiLCJ1c2VySWQiOiIxNzAzNjI0NzE0In0=</vt:lpwstr>
  </property>
</Properties>
</file>